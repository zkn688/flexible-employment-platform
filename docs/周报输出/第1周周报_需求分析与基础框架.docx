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6F4CF">
      <w:pPr>
        <w:jc w:val="center"/>
      </w:pPr>
      <w:r>
        <w:rPr>
          <w:rFonts w:ascii="宋体" w:hAnsi="宋体" w:eastAsia="宋体" w:cs="宋体"/>
          <w:b/>
          <w:sz w:val="24"/>
        </w:rPr>
        <w:t>周报</w:t>
      </w:r>
    </w:p>
    <w:p w14:paraId="23B79197">
      <w:pPr>
        <w:jc w:val="center"/>
      </w:pPr>
      <w:r>
        <w:rPr>
          <w:rFonts w:ascii="宋体" w:hAnsi="宋体" w:eastAsia="宋体" w:cs="宋体"/>
          <w:sz w:val="24"/>
        </w:rPr>
        <w:t>2026年 6 月 22 日------- 2026 年 6 月 26 日</w:t>
      </w:r>
    </w:p>
    <w:p w14:paraId="1EAD650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9B3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4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17139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/>
                <w:sz w:val="24"/>
              </w:rPr>
              <w:t>本周完成</w:t>
            </w:r>
          </w:p>
        </w:tc>
      </w:tr>
      <w:tr w14:paraId="53DE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623A7">
            <w:pPr>
              <w:spacing w:after="0" w:line="324" w:lineRule="auto"/>
            </w:pPr>
            <w:r>
              <w:rPr>
                <w:rFonts w:ascii="宋体" w:hAnsi="宋体" w:eastAsia="宋体" w:cs="宋体"/>
                <w:b w:val="0"/>
                <w:sz w:val="24"/>
              </w:rPr>
              <w:t>本周主要完成课程设计前期准备和用户端基础框架搭建。首先根据“某市灵活就业管理服务平台”的课题要求，明确本人负责用户端模块，梳理普通灵活就业人员的使用场景，整理注册登录、岗位浏览、岗位推荐、简历管理、岗位投递、公告政策、社保服务、电子合同、消息中心和个人中心等功能需求。</w:t>
            </w:r>
            <w:r>
              <w:rPr>
                <w:rFonts w:ascii="宋体" w:hAnsi="宋体" w:eastAsia="宋体" w:cs="宋体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sz w:val="24"/>
              </w:rPr>
              <w:t>在需求分析基础上，完成用户端总体架构设计，确定采用 Vue 3 + Vite + Element Plus 的前端技术栈，以及 Spring Boot + MyBatis Plus 的后端技术栈。与企业端、管理员端成员沟通统一数据库表结构和字段含义，确认三端共用同一份 SQL 文件和云数据库，保证后续岗位、企业、投递记录、政策申报等数据能够联动。</w:t>
            </w:r>
            <w:r>
              <w:rPr>
                <w:rFonts w:ascii="宋体" w:hAnsi="宋体" w:eastAsia="宋体" w:cs="宋体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sz w:val="24"/>
              </w:rPr>
              <w:t>本周还完成了前端项目页面框架和后端接口基础结构的搭建。前端初步实现登录注册页面、首页布局、侧边菜单和路由结构；后端完成用户端接口前缀规划、实体类、Mapper、Service 和 Controller 的基础分层。通过本周工作，项目的需求范围、技术路线和基础目录结构已经基本确定，为后续核心业务开发打下基础。</w:t>
            </w:r>
          </w:p>
        </w:tc>
      </w:tr>
      <w:tr w14:paraId="42D3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4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95C4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/>
                <w:sz w:val="24"/>
              </w:rPr>
              <w:t>下周安排</w:t>
            </w:r>
          </w:p>
        </w:tc>
      </w:tr>
      <w:tr w14:paraId="2D16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E2574">
            <w:pPr>
              <w:spacing w:after="0" w:line="324" w:lineRule="auto"/>
            </w:pPr>
            <w:r>
              <w:rPr>
                <w:rFonts w:ascii="宋体" w:hAnsi="宋体" w:eastAsia="宋体" w:cs="宋体"/>
                <w:b w:val="0"/>
                <w:sz w:val="24"/>
              </w:rPr>
              <w:t>下周计划继续完善用户端核心业务功能，重点完成用户登录认证、个人资料维护、求职偏好、岗位列表、岗位详情、岗位收藏、简历管理和岗位投递等模块。同步开展前后端联调，检查接口参数、返回格式和页面展示效果，并开始整理开发过程报告中的需求分析、总体设计和数据库设计部分。</w:t>
            </w:r>
          </w:p>
        </w:tc>
      </w:tr>
      <w:tr w14:paraId="0F52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85B14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/>
                <w:sz w:val="24"/>
              </w:rPr>
              <w:t>指导教师评语</w:t>
            </w:r>
          </w:p>
        </w:tc>
        <w:tc>
          <w:tcPr>
            <w:tcW w:w="24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88CF6">
            <w:pPr>
              <w:spacing w:after="0" w:line="324" w:lineRule="auto"/>
            </w:pPr>
          </w:p>
        </w:tc>
        <w:tc>
          <w:tcPr>
            <w:tcW w:w="24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AA7E3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/>
                <w:sz w:val="24"/>
              </w:rPr>
              <w:t>进  度</w:t>
            </w:r>
          </w:p>
        </w:tc>
        <w:tc>
          <w:tcPr>
            <w:tcW w:w="24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27833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较快 / 正常 / 较慢</w:t>
            </w:r>
          </w:p>
        </w:tc>
      </w:tr>
    </w:tbl>
    <w:p w14:paraId="6276F149">
      <w:bookmarkStart w:id="0" w:name="_GoBack"/>
      <w:bookmarkEnd w:id="0"/>
    </w:p>
    <w:sectPr>
      <w:pgSz w:w="12240" w:h="15840"/>
      <w:pgMar w:top="1247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E5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558</Words>
  <Characters>625</Characters>
  <Lines>0</Lines>
  <Paragraphs>0</Paragraphs>
  <TotalTime>0</TotalTime>
  <ScaleCrop>false</ScaleCrop>
  <LinksUpToDate>false</LinksUpToDate>
  <CharactersWithSpaces>660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张康宁</cp:lastModifiedBy>
  <dcterms:modified xsi:type="dcterms:W3CDTF">2026-06-24T08:37:15Z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eyJoZGlkIjoiZTA3OTczMmUwYzM4M2ZiODUzNzNiM2YxMTE2ZTMzYTAiLCJ1c2VySWQiOiIxNTI1Nzg2Mjk4In0=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8297457D1A6443B4ACC68D936325294B_12</vt:lpwstr>
  </property>
</Properties>
</file>